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0"/>
        <w:gridCol w:w="4680"/>
      </w:tblGrid>
      <w:tr>
        <w:tc>
          <w:tcPr>
            <w:gridSpan w:val="2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GDP Percapita vs literacy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gdppc</w:t>
            </w:r>
          </w:p>
        </w:tc>
      </w:tr>
      <w:tr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literacy</w:t>
            </w:r>
          </w:p>
        </w:tc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210.917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(20.270)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-1.19e+04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(1839.891)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1281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